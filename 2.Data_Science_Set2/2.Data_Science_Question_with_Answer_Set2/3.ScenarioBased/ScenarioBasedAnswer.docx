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pv1z0sl3u3x1" w:colFirst="0" w:colLast="0"/>
      <w:bookmarkEnd w:id="0"/>
      <w:r>
        <w:rPr>
          <w:b/>
          <w:color w:val="000000"/>
          <w:sz w:val="26"/>
          <w:szCs w:val="26"/>
          <w:rtl w:val="0"/>
        </w:rPr>
        <w:t>Scenario 1: Flight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 xml:space="preserve"> Delay Analysis</w:t>
      </w:r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An airline tracks flight delays (in minutes) for 20 flights. How do you analyze the flight delays to calculate percentiles, detect outliers, and evaluate the overall distribution?</w:t>
      </w:r>
    </w:p>
    <w:p w14:paraId="00000003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Percentiles Calculation:</w:t>
      </w:r>
      <w:r>
        <w:rPr>
          <w:b/>
          <w:rtl w:val="0"/>
        </w:rPr>
        <w:br w:type="textWrapping"/>
      </w:r>
      <w:r>
        <w:rPr>
          <w:rtl w:val="0"/>
        </w:rPr>
        <w:t xml:space="preserve"> Calculate the 10th, 25th, 50th (Median), 75th, and 90th percentiles to understand how flight delays are distributed at different levels.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IQR Calculation:</w:t>
      </w:r>
      <w:r>
        <w:rPr>
          <w:b/>
          <w:rtl w:val="0"/>
        </w:rPr>
        <w:br w:type="textWrapping"/>
      </w:r>
      <w:r>
        <w:rPr>
          <w:rtl w:val="0"/>
        </w:rPr>
        <w:t xml:space="preserve"> Compute </w:t>
      </w:r>
      <w:r>
        <w:rPr>
          <w:b/>
          <w:rtl w:val="0"/>
        </w:rPr>
        <w:t>IQR = Q3 - Q1</w:t>
      </w:r>
      <w:r>
        <w:rPr>
          <w:rtl w:val="0"/>
        </w:rPr>
        <w:t>. Detect outliers using the formula:</w:t>
      </w:r>
      <w:r>
        <w:rPr>
          <w:rtl w:val="0"/>
        </w:rPr>
        <w:br w:type="textWrapping"/>
      </w:r>
    </w:p>
    <w:p w14:paraId="00000006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>Outliers are values outside Q1−1.5×IQRQ1 - 1.5 \times IQRQ1−1.5×IQR or Q3+1.5×IQRQ3 + 1.5 \times IQRQ3+1.5×IQR.</w:t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Distribution:</w:t>
      </w:r>
      <w:r>
        <w:rPr>
          <w:b/>
          <w:rtl w:val="0"/>
        </w:rPr>
        <w:br w:type="textWrapping"/>
      </w:r>
      <w:r>
        <w:rPr>
          <w:rtl w:val="0"/>
        </w:rPr>
        <w:t xml:space="preserve"> Use a </w:t>
      </w:r>
      <w:r>
        <w:rPr>
          <w:b/>
          <w:rtl w:val="0"/>
        </w:rPr>
        <w:t>box plot</w:t>
      </w:r>
      <w:r>
        <w:rPr>
          <w:rtl w:val="0"/>
        </w:rPr>
        <w:t xml:space="preserve"> to visualize the spread, median, quartiles, and potential outliers. A </w:t>
      </w:r>
      <w:r>
        <w:rPr>
          <w:b/>
          <w:rtl w:val="0"/>
        </w:rPr>
        <w:t>histogram</w:t>
      </w:r>
      <w:r>
        <w:rPr>
          <w:rtl w:val="0"/>
        </w:rPr>
        <w:t xml:space="preserve"> helps assess the distribution shape, skewness, and frequency of delays.</w:t>
      </w:r>
      <w:r>
        <w:rPr>
          <w:rtl w:val="0"/>
        </w:rPr>
        <w:br w:type="textWrapping"/>
      </w:r>
    </w:p>
    <w:p w14:paraId="0000000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b951qh5iyzl" w:colFirst="0" w:colLast="0"/>
      <w:bookmarkEnd w:id="2"/>
      <w:r>
        <w:rPr>
          <w:b/>
          <w:color w:val="000000"/>
          <w:sz w:val="26"/>
          <w:szCs w:val="26"/>
          <w:rtl w:val="0"/>
        </w:rPr>
        <w:t>Scenario 2: Employee Salary Analysis</w:t>
      </w:r>
    </w:p>
    <w:p w14:paraId="00000009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A company wants to analyze the salary distribution of its employees to understand the central tendency and determine if the data is skewed. How should this be done?</w:t>
      </w:r>
    </w:p>
    <w:p w14:paraId="0000000A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0B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Central Tendency Calculation:</w:t>
      </w:r>
      <w:r>
        <w:rPr>
          <w:b/>
          <w:rtl w:val="0"/>
        </w:rPr>
        <w:br w:type="textWrapping"/>
      </w:r>
      <w:r>
        <w:rPr>
          <w:rtl w:val="0"/>
        </w:rPr>
        <w:t xml:space="preserve"> Calculate </w:t>
      </w:r>
      <w:r>
        <w:rPr>
          <w:b/>
          <w:rtl w:val="0"/>
        </w:rPr>
        <w:t>Mean</w:t>
      </w:r>
      <w:r>
        <w:rPr>
          <w:rtl w:val="0"/>
        </w:rPr>
        <w:t xml:space="preserve">, </w:t>
      </w:r>
      <w:r>
        <w:rPr>
          <w:b/>
          <w:rtl w:val="0"/>
        </w:rPr>
        <w:t>Median</w:t>
      </w:r>
      <w:r>
        <w:rPr>
          <w:rtl w:val="0"/>
        </w:rPr>
        <w:t xml:space="preserve">, and </w:t>
      </w:r>
      <w:r>
        <w:rPr>
          <w:b/>
          <w:rtl w:val="0"/>
        </w:rPr>
        <w:t>Mode</w:t>
      </w:r>
      <w:r>
        <w:rPr>
          <w:rtl w:val="0"/>
        </w:rPr>
        <w:t xml:space="preserve"> to understand the central value of the salaries.</w:t>
      </w:r>
      <w:r>
        <w:rPr>
          <w:rtl w:val="0"/>
        </w:rPr>
        <w:br w:type="textWrapping"/>
      </w:r>
    </w:p>
    <w:p w14:paraId="0000000C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Skewness Check:</w:t>
      </w:r>
      <w:r>
        <w:rPr>
          <w:b/>
          <w:rtl w:val="0"/>
        </w:rPr>
        <w:br w:type="textWrapping"/>
      </w:r>
    </w:p>
    <w:p w14:paraId="0000000D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If </w:t>
      </w:r>
      <w:r>
        <w:rPr>
          <w:b/>
          <w:rtl w:val="0"/>
        </w:rPr>
        <w:t>Mean &gt; Median</w:t>
      </w:r>
      <w:r>
        <w:rPr>
          <w:rtl w:val="0"/>
        </w:rPr>
        <w:t xml:space="preserve">, the data is </w:t>
      </w:r>
      <w:r>
        <w:rPr>
          <w:b/>
          <w:rtl w:val="0"/>
        </w:rPr>
        <w:t>Right Skewed</w:t>
      </w:r>
      <w:r>
        <w:rPr>
          <w:rtl w:val="0"/>
        </w:rPr>
        <w:t xml:space="preserve"> (higher salaries skew the mean).</w:t>
      </w:r>
    </w:p>
    <w:p w14:paraId="0000000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If </w:t>
      </w:r>
      <w:r>
        <w:rPr>
          <w:b/>
          <w:rtl w:val="0"/>
        </w:rPr>
        <w:t>Mean &lt; Median</w:t>
      </w:r>
      <w:r>
        <w:rPr>
          <w:rtl w:val="0"/>
        </w:rPr>
        <w:t xml:space="preserve">, the data is </w:t>
      </w:r>
      <w:r>
        <w:rPr>
          <w:b/>
          <w:rtl w:val="0"/>
        </w:rPr>
        <w:t>Left Skewed</w:t>
      </w:r>
      <w:r>
        <w:rPr>
          <w:rtl w:val="0"/>
        </w:rPr>
        <w:t xml:space="preserve"> (lower salaries pull the mean down).</w:t>
      </w:r>
    </w:p>
    <w:p w14:paraId="0000000F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If </w:t>
      </w:r>
      <w:r>
        <w:rPr>
          <w:rFonts w:ascii="Arial Unicode MS" w:hAnsi="Arial Unicode MS" w:eastAsia="Arial Unicode MS" w:cs="Arial Unicode MS"/>
          <w:b/>
          <w:rtl w:val="0"/>
        </w:rPr>
        <w:t>Mean ≈ Median</w:t>
      </w:r>
      <w:r>
        <w:rPr>
          <w:rtl w:val="0"/>
        </w:rPr>
        <w:t xml:space="preserve">, the data is </w:t>
      </w:r>
      <w:r>
        <w:rPr>
          <w:b/>
          <w:rtl w:val="0"/>
        </w:rPr>
        <w:t>Symmetrical</w:t>
      </w:r>
      <w:r>
        <w:rPr>
          <w:rtl w:val="0"/>
        </w:rPr>
        <w:t>.</w:t>
      </w:r>
    </w:p>
    <w:p w14:paraId="00000010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Best Representation:</w:t>
      </w:r>
      <w:r>
        <w:rPr>
          <w:b/>
          <w:rtl w:val="0"/>
        </w:rPr>
        <w:br w:type="textWrapping"/>
      </w:r>
      <w:r>
        <w:rPr>
          <w:rtl w:val="0"/>
        </w:rPr>
        <w:t xml:space="preserve"> Use the </w:t>
      </w:r>
      <w:r>
        <w:rPr>
          <w:b/>
          <w:rtl w:val="0"/>
        </w:rPr>
        <w:t>Median</w:t>
      </w:r>
      <w:r>
        <w:rPr>
          <w:rtl w:val="0"/>
        </w:rPr>
        <w:t xml:space="preserve"> when there are outliers, as it better represents the central tendency in the presence of extreme values.</w:t>
      </w:r>
      <w:r>
        <w:rPr>
          <w:rtl w:val="0"/>
        </w:rPr>
        <w:br w:type="textWrapping"/>
      </w: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qh11eidygmps" w:colFirst="0" w:colLast="0"/>
      <w:bookmarkEnd w:id="3"/>
    </w:p>
    <w:p w14:paraId="0000001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ktvja34m6pf" w:colFirst="0" w:colLast="0"/>
      <w:bookmarkEnd w:id="4"/>
      <w:r>
        <w:rPr>
          <w:b/>
          <w:color w:val="000000"/>
          <w:sz w:val="26"/>
          <w:szCs w:val="26"/>
          <w:rtl w:val="0"/>
        </w:rPr>
        <w:t>Scenario 3: Product Sales Anal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8B7F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A3B9C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27A5C0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B8B7F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A3B9C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27A5C0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ysis</w:t>
      </w:r>
    </w:p>
    <w:p w14:paraId="00000013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A retail store records product sales over 15 days. How do you create a frequency distribution table and visualize the sales data?</w:t>
      </w:r>
    </w:p>
    <w:p w14:paraId="00000014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1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Frequency Distribution:</w:t>
      </w:r>
      <w:r>
        <w:rPr>
          <w:b/>
          <w:rtl w:val="0"/>
        </w:rPr>
        <w:br w:type="textWrapping"/>
      </w:r>
      <w:r>
        <w:rPr>
          <w:rtl w:val="0"/>
        </w:rPr>
        <w:t xml:space="preserve"> Divide the sales data into intervals (e.g., 5 or 10 units). Count the sales within each interval to understand how sales are distributed.</w:t>
      </w:r>
      <w:r>
        <w:rPr>
          <w:rtl w:val="0"/>
        </w:rPr>
        <w:br w:type="textWrapping"/>
      </w:r>
    </w:p>
    <w:p w14:paraId="0000001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Visualization:</w:t>
      </w:r>
      <w:r>
        <w:rPr>
          <w:b/>
          <w:rtl w:val="0"/>
        </w:rPr>
        <w:br w:type="textWrapping"/>
      </w:r>
    </w:p>
    <w:p w14:paraId="00000017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Histogram</w:t>
      </w:r>
      <w:r>
        <w:rPr>
          <w:rtl w:val="0"/>
        </w:rPr>
        <w:t>: Displays the frequency distribution across sales intervals.</w:t>
      </w:r>
    </w:p>
    <w:p w14:paraId="00000018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b/>
          <w:rtl w:val="0"/>
        </w:rPr>
        <w:t>Bar Plot</w:t>
      </w:r>
      <w:r>
        <w:rPr>
          <w:rtl w:val="0"/>
        </w:rPr>
        <w:t>: Shows trends in sales, helping to visualize changes over time.</w:t>
      </w:r>
    </w:p>
    <w:p w14:paraId="00000019">
      <w:pPr>
        <w:pStyle w:val="3"/>
        <w:keepNext w:val="0"/>
        <w:keepLines w:val="0"/>
        <w:spacing w:after="80"/>
        <w:rPr>
          <w:b/>
        </w:rPr>
      </w:pPr>
      <w:bookmarkStart w:id="5" w:name="_b64gia3h5ydm" w:colFirst="0" w:colLast="0"/>
      <w:bookmarkEnd w:id="5"/>
      <w:r>
        <w:rPr>
          <w:b/>
          <w:rtl w:val="0"/>
        </w:rPr>
        <w:t>Scenario 4: Student Exam Performance Analysis</w:t>
      </w:r>
    </w:p>
    <w:p w14:paraId="0000001A">
      <w:pPr>
        <w:pStyle w:val="4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6" w:name="_37zr1crxdo6u" w:colFirst="0" w:colLast="0"/>
      <w:r>
        <w:rPr>
          <w:b/>
          <w:color w:val="000000"/>
          <w:sz w:val="26"/>
          <w:szCs w:val="26"/>
          <w:rtl w:val="0"/>
        </w:rPr>
        <w:t>Question:</w:t>
      </w:r>
      <w:r>
        <w:rPr>
          <w:b/>
          <w:color w:val="000000"/>
          <w:sz w:val="26"/>
          <w:szCs w:val="26"/>
          <w:rtl w:val="0"/>
        </w:rPr>
        <w:br w:type="textWrapping"/>
      </w:r>
      <w:r>
        <w:rPr>
          <w:color w:val="000000"/>
          <w:sz w:val="26"/>
          <w:szCs w:val="26"/>
          <w:rtl w:val="0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0000001B">
      <w:pPr>
        <w:pStyle w:val="4"/>
        <w:keepNext w:val="0"/>
        <w:keepLines w:val="0"/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Answer:</w:t>
      </w:r>
    </w:p>
    <w:p w14:paraId="0000001C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7" w:name="_uc2n0onxfju2" w:colFirst="0" w:colLast="0"/>
      <w:bookmarkEnd w:id="7"/>
      <w:r>
        <w:rPr>
          <w:color w:val="000000"/>
          <w:sz w:val="22"/>
          <w:szCs w:val="22"/>
          <w:rtl w:val="0"/>
        </w:rPr>
        <w:t>1. Data Preprocessing:</w:t>
      </w:r>
    </w:p>
    <w:p w14:paraId="0000001D">
      <w:pPr>
        <w:pStyle w:val="4"/>
        <w:keepNext w:val="0"/>
        <w:keepLines w:val="0"/>
        <w:numPr>
          <w:ilvl w:val="0"/>
          <w:numId w:val="4"/>
        </w:numPr>
        <w:spacing w:before="240" w:after="0" w:afterAutospacing="0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>Handle missing values by imputing with the mean or median.</w:t>
      </w:r>
    </w:p>
    <w:p w14:paraId="0000001E">
      <w:pPr>
        <w:pStyle w:val="4"/>
        <w:keepNext w:val="0"/>
        <w:keepLines w:val="0"/>
        <w:numPr>
          <w:ilvl w:val="0"/>
          <w:numId w:val="4"/>
        </w:numPr>
        <w:spacing w:before="0" w:beforeAutospacing="0" w:after="240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>Convert categorical values (if any) using label encoding or one-hot encoding.</w:t>
      </w:r>
    </w:p>
    <w:p w14:paraId="0000001F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8" w:name="_tjk6nlieopq5" w:colFirst="0" w:colLast="0"/>
      <w:bookmarkEnd w:id="8"/>
      <w:r>
        <w:rPr>
          <w:color w:val="000000"/>
          <w:sz w:val="22"/>
          <w:szCs w:val="22"/>
          <w:rtl w:val="0"/>
        </w:rPr>
        <w:t>2. Descriptive Statistics:</w:t>
      </w:r>
    </w:p>
    <w:p w14:paraId="00000020">
      <w:pPr>
        <w:pStyle w:val="4"/>
        <w:keepNext w:val="0"/>
        <w:keepLines w:val="0"/>
        <w:numPr>
          <w:ilvl w:val="0"/>
          <w:numId w:val="5"/>
        </w:numPr>
        <w:spacing w:before="240" w:after="240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>Calculate mean, median, mode, and standard deviation for each subject to understand the central tendency and dispersion.</w:t>
      </w:r>
    </w:p>
    <w:p w14:paraId="00000021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9" w:name="_yelgthdzrrge" w:colFirst="0" w:colLast="0"/>
      <w:bookmarkEnd w:id="9"/>
      <w:r>
        <w:rPr>
          <w:color w:val="000000"/>
          <w:sz w:val="22"/>
          <w:szCs w:val="22"/>
          <w:rtl w:val="0"/>
        </w:rPr>
        <w:t>3. Visualization:</w:t>
      </w:r>
    </w:p>
    <w:p w14:paraId="00000022">
      <w:pPr>
        <w:pStyle w:val="4"/>
        <w:keepNext w:val="0"/>
        <w:keepLines w:val="0"/>
        <w:numPr>
          <w:ilvl w:val="0"/>
          <w:numId w:val="6"/>
        </w:numPr>
        <w:spacing w:before="240" w:after="0" w:afterAutospacing="0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>Use box plots to detect outliers.</w:t>
      </w:r>
    </w:p>
    <w:p w14:paraId="00000023">
      <w:pPr>
        <w:pStyle w:val="4"/>
        <w:keepNext w:val="0"/>
        <w:keepLines w:val="0"/>
        <w:numPr>
          <w:ilvl w:val="0"/>
          <w:numId w:val="6"/>
        </w:numPr>
        <w:spacing w:before="0" w:beforeAutospacing="0" w:after="0" w:afterAutospacing="0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>Create histograms to visualize the distribution of scores.</w:t>
      </w:r>
    </w:p>
    <w:p w14:paraId="00000024">
      <w:pPr>
        <w:pStyle w:val="4"/>
        <w:keepNext w:val="0"/>
        <w:keepLines w:val="0"/>
        <w:numPr>
          <w:ilvl w:val="0"/>
          <w:numId w:val="6"/>
        </w:numPr>
        <w:spacing w:before="0" w:beforeAutospacing="0" w:after="240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>Plot scatter plots to check relationships between subjects.</w:t>
      </w:r>
    </w:p>
    <w:p w14:paraId="00000025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10" w:name="_85cpa3ydjjow" w:colFirst="0" w:colLast="0"/>
      <w:bookmarkEnd w:id="10"/>
      <w:r>
        <w:rPr>
          <w:color w:val="000000"/>
          <w:sz w:val="22"/>
          <w:szCs w:val="22"/>
          <w:rtl w:val="0"/>
        </w:rPr>
        <w:t>4. Correlation Analysis:</w:t>
      </w:r>
    </w:p>
    <w:p w14:paraId="00000026">
      <w:pPr>
        <w:pStyle w:val="4"/>
        <w:keepNext w:val="0"/>
        <w:keepLines w:val="0"/>
        <w:numPr>
          <w:ilvl w:val="0"/>
          <w:numId w:val="7"/>
        </w:numPr>
        <w:spacing w:before="240" w:after="0" w:afterAutospacing="0"/>
        <w:ind w:left="720" w:hanging="360"/>
        <w:rPr>
          <w:color w:val="000000"/>
          <w:sz w:val="22"/>
          <w:szCs w:val="22"/>
        </w:rPr>
      </w:pPr>
      <w:bookmarkStart w:id="13" w:name="_GoBack"/>
      <w:bookmarkEnd w:id="13"/>
      <w:r>
        <w:rPr>
          <w:color w:val="000000"/>
          <w:sz w:val="22"/>
          <w:szCs w:val="22"/>
          <w:rtl w:val="0"/>
        </w:rPr>
        <w:t>Compute correlation coefficients to see how sub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8480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B5RfSrZAAAADAEAAA8AAAAAAAAAAQAgAAAAIgAAAGRycy9kb3ducmV2Lnht&#10;bFBLAQIUABQAAAAIAIdO4kBe3LUt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0528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2K0Zi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9504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3480D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77D66B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4BFDC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1552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lQsaa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Zo2Yc6ZE5Ym/qz6+BV6Nsv2dB5L&#10;qnryVBd7ylNpsi3lkZJJda+DTW/Sw+iezD1dzCUwJim5ul8uVncLziTdLVef7xYZvrh+7QPG7wos&#10;S0HFAw0veyqOPzFSRyo9l9Dh2j9Fsd/1I6kd1Cfi2tFQK46vBxEUZ+0PR66lDTgH4RzszkGI7SMM&#10;eyKcbIDWZCDg4MshgjaZROo2tBhJ0GQyt3GL0uj/Peeq65+z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JULGmr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3480D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77D66B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4BFDC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szCs w:val="22"/>
          <w:rtl w:val="0"/>
        </w:rPr>
        <w:t>ject scores relate to each other.</w:t>
      </w:r>
    </w:p>
    <w:p w14:paraId="00000027">
      <w:pPr>
        <w:pStyle w:val="4"/>
        <w:keepNext w:val="0"/>
        <w:keepLines w:val="0"/>
        <w:numPr>
          <w:ilvl w:val="0"/>
          <w:numId w:val="7"/>
        </w:numPr>
        <w:spacing w:before="0" w:beforeAutospacing="0" w:after="240"/>
        <w:ind w:left="720" w:hanging="360"/>
        <w:rPr>
          <w:color w:val="000000"/>
          <w:sz w:val="22"/>
          <w:szCs w:val="22"/>
        </w:rPr>
      </w:pPr>
      <w:bookmarkStart w:id="11" w:name="_gauz11v2xyp8" w:colFirst="0" w:colLast="0"/>
      <w:bookmarkEnd w:id="11"/>
      <w:r>
        <w:rPr>
          <w:color w:val="000000"/>
          <w:sz w:val="22"/>
          <w:szCs w:val="22"/>
          <w:rtl w:val="0"/>
        </w:rPr>
        <w:t>Use a heatmap to visualize correlations.</w:t>
      </w:r>
    </w:p>
    <w:bookmarkEnd w:id="6"/>
    <w:p w14:paraId="0000002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0000002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bp3c7h843p6b" w:colFirst="0" w:colLast="0"/>
      <w:bookmarkEnd w:id="12"/>
      <w:r>
        <w:rPr>
          <w:b/>
          <w:color w:val="000000"/>
          <w:sz w:val="26"/>
          <w:szCs w:val="26"/>
          <w:rtl w:val="0"/>
        </w:rPr>
        <w:t>Scenario 5: Clinical Trial for Diabetes Medication</w:t>
      </w:r>
    </w:p>
    <w:p w14:paraId="0000002A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A pharmaceutical company conducted a clinical trial with two groups: one receiving medication and the other a placebo. How do you perform a hypothesis test to determine the effectiveness of the medication?</w:t>
      </w:r>
    </w:p>
    <w:p w14:paraId="0000002B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2C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b/>
          <w:rtl w:val="0"/>
        </w:rPr>
        <w:t>Hypothesis Test:</w:t>
      </w:r>
      <w:r>
        <w:rPr>
          <w:b/>
          <w:rtl w:val="0"/>
        </w:rPr>
        <w:br w:type="textWrapping"/>
      </w:r>
    </w:p>
    <w:p w14:paraId="0000002D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H₀ (Null Hypothesis):</w:t>
      </w:r>
      <w:r>
        <w:rPr>
          <w:rtl w:val="0"/>
        </w:rPr>
        <w:t xml:space="preserve"> No difference between medication and placebo.</w:t>
      </w:r>
    </w:p>
    <w:p w14:paraId="0000002E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H₁ (Alternative Hypothesis):</w:t>
      </w:r>
      <w:r>
        <w:rPr>
          <w:rtl w:val="0"/>
        </w:rPr>
        <w:t xml:space="preserve"> Medication lowers blood sugar more than the placebo.</w:t>
      </w:r>
    </w:p>
    <w:p w14:paraId="0000002F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T-Test:</w:t>
      </w:r>
      <w:r>
        <w:rPr>
          <w:b/>
          <w:rtl w:val="0"/>
        </w:rPr>
        <w:br w:type="textWrapping"/>
      </w:r>
    </w:p>
    <w:p w14:paraId="00000030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If </w:t>
      </w:r>
      <w:r>
        <w:rPr>
          <w:rFonts w:ascii="Arial Unicode MS" w:hAnsi="Arial Unicode MS" w:eastAsia="Arial Unicode MS" w:cs="Arial Unicode MS"/>
          <w:b/>
          <w:rtl w:val="0"/>
        </w:rPr>
        <w:t>p ≤ 0.05</w:t>
      </w:r>
      <w:r>
        <w:rPr>
          <w:rtl w:val="0"/>
        </w:rPr>
        <w:t xml:space="preserve">, reject </w:t>
      </w:r>
      <w:r>
        <w:rPr>
          <w:b/>
          <w:rtl w:val="0"/>
        </w:rPr>
        <w:t>H₀</w:t>
      </w:r>
      <w:r>
        <w:rPr>
          <w:rtl w:val="0"/>
        </w:rPr>
        <w:t xml:space="preserve"> (indicating medication is effective).</w:t>
      </w:r>
    </w:p>
    <w:p w14:paraId="00000031">
      <w:pPr>
        <w:numPr>
          <w:ilvl w:val="1"/>
          <w:numId w:val="8"/>
        </w:numPr>
        <w:spacing w:before="0" w:beforeAutospacing="0" w:after="240"/>
        <w:ind w:left="1440" w:hanging="360"/>
      </w:pPr>
      <w:r>
        <w:rPr>
          <w:rtl w:val="0"/>
        </w:rPr>
        <w:t xml:space="preserve">If </w:t>
      </w:r>
      <w:r>
        <w:rPr>
          <w:b/>
          <w:rtl w:val="0"/>
        </w:rPr>
        <w:t>p &gt; 0.05</w:t>
      </w:r>
      <w:r>
        <w:rPr>
          <w:rtl w:val="0"/>
        </w:rPr>
        <w:t xml:space="preserve">, fail to reject </w:t>
      </w:r>
      <w:r>
        <w:rPr>
          <w:b/>
          <w:rtl w:val="0"/>
        </w:rPr>
        <w:t>H₀</w:t>
      </w:r>
      <w:r>
        <w:rPr>
          <w:rtl w:val="0"/>
        </w:rPr>
        <w:t xml:space="preserve"> (no significant difference).</w:t>
      </w:r>
    </w:p>
    <w:p w14:paraId="00000032">
      <w:pPr>
        <w:spacing w:before="240" w:after="240"/>
        <w:ind w:left="720" w:firstLine="0"/>
      </w:pPr>
    </w:p>
    <w:p w14:paraId="00000033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BBE6C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11655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2025-04-23T11:20:45Z</dcterms:created>
  <dc:creator>hoped</dc:creator>
  <cp:lastModifiedBy>Digital Marketing</cp:lastModifiedBy>
  <dcterms:modified xsi:type="dcterms:W3CDTF">2025-04-23T11:21:03Z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C0A883701B4144539087569E389B0837_12</vt:lpwstr>
  </property>
</Properties>
</file>